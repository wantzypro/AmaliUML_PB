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DB63" w14:textId="334ECE48" w:rsidR="00B54042" w:rsidRDefault="00FE4E87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Kerja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:rsidRPr="00506702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167BC710" w:rsidR="00B54042" w:rsidRPr="007A340F" w:rsidRDefault="00E41A19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506702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Tajuk</w:t>
            </w:r>
            <w:proofErr w:type="spellEnd"/>
            <w:r w:rsidRPr="00506702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06702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Projek</w:t>
            </w:r>
            <w:proofErr w:type="spellEnd"/>
            <w:r w:rsidRPr="00506702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:</w:t>
            </w:r>
            <w:r w:rsidRPr="0050670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Sistem</w:t>
            </w:r>
            <w:proofErr w:type="spellEnd"/>
            <w:r w:rsidRPr="0050670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Pendaftaran</w:t>
            </w:r>
            <w:proofErr w:type="spellEnd"/>
            <w:r w:rsidRPr="0050670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Aktiviti</w:t>
            </w:r>
            <w:proofErr w:type="spellEnd"/>
            <w:r w:rsidRPr="00506702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 xml:space="preserve"> Kelab Kolej</w:t>
            </w:r>
            <w:r w:rsidRPr="00506702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506702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Komponen:</w:t>
            </w:r>
            <w:r w:rsidRPr="0050670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  <w:sz w:val="22"/>
                <w:szCs w:val="22"/>
                <w:lang w:val="en-US"/>
              </w:rPr>
              <w:t>Penghasilan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Pr="00506702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 xml:space="preserve">Rajah UML dan </w:t>
            </w:r>
            <w:proofErr w:type="spellStart"/>
            <w:r w:rsidRPr="00506702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>Kemaskini</w:t>
            </w:r>
            <w:proofErr w:type="spellEnd"/>
            <w:r w:rsidRPr="00506702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06702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>Kod</w:t>
            </w:r>
            <w:proofErr w:type="spellEnd"/>
            <w:r w:rsidRPr="00506702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06702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en-US"/>
              </w:rPr>
              <w:t>Sumber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r w:rsidRPr="00506702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Tarikh:</w:t>
            </w:r>
            <w:r w:rsidRPr="00506702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184EE1" w:rsidRPr="00506702">
              <w:rPr>
                <w:rFonts w:ascii="Arial" w:hAnsi="Arial" w:cs="Arial"/>
                <w:sz w:val="22"/>
                <w:szCs w:val="22"/>
                <w:lang w:val="en-US"/>
              </w:rPr>
              <w:t>5/6/2026</w:t>
            </w:r>
            <w:r w:rsidRPr="00506702"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proofErr w:type="spellStart"/>
            <w:r w:rsidRPr="00506702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Penyedi</w:t>
            </w:r>
            <w:r w:rsidR="00FE4E87" w:rsidRPr="00506702">
              <w:rPr>
                <w:rStyle w:val="Strong"/>
                <w:rFonts w:ascii="Arial" w:hAnsi="Arial" w:cs="Arial"/>
                <w:sz w:val="22"/>
                <w:szCs w:val="22"/>
                <w:lang w:val="en-US"/>
              </w:rPr>
              <w:t>a:</w:t>
            </w:r>
            <w:proofErr w:type="gramStart"/>
            <w:r w:rsidR="00506702" w:rsidRPr="00506702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n-US"/>
              </w:rPr>
              <w:t>M.</w:t>
            </w:r>
            <w:r w:rsidR="007A340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en-US"/>
              </w:rPr>
              <w:t>F</w:t>
            </w:r>
            <w:proofErr w:type="spellEnd"/>
            <w:r w:rsidR="007A340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>AYRUZAKWAN</w:t>
            </w:r>
            <w:proofErr w:type="gramEnd"/>
            <w:r w:rsidR="007A340F"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  <w:t xml:space="preserve"> BIN MOHD BAKHTIAR</w:t>
            </w:r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E41A1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E41A19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Kolej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E41A1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506702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E41A19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E41A19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E41A19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>Mengemaskini papapran log masuk 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E41A1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Skop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E41A19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E41A19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DD12A73" w14:textId="77777777" w:rsidR="00B54042" w:rsidRDefault="00E41A19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E41A19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E41A19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E41A19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E41A19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E41A19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E41A1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E41A19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3C0DA141" w:rsidR="00B54042" w:rsidRDefault="00184EE1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E41A1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E41A19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1F39AD9A" w:rsidR="00B54042" w:rsidRDefault="00184EE1">
                  <w:pPr>
                    <w:widowControl/>
                  </w:pPr>
                  <w:r>
                    <w:t xml:space="preserve">       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E41A1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E41A19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4DA3E07E" w:rsidR="00B54042" w:rsidRDefault="00184EE1">
                  <w:pPr>
                    <w:widowControl/>
                  </w:pPr>
                  <w:r>
                    <w:t xml:space="preserve">       / 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E41A1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E41A19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68F5B449" w:rsidR="00B54042" w:rsidRDefault="00184EE1">
                  <w:pPr>
                    <w:widowControl/>
                  </w:pPr>
                  <w:r>
                    <w:t xml:space="preserve">       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E41A19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E41A19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40DC82A8" w:rsidR="00B54042" w:rsidRDefault="00184EE1">
                  <w:pPr>
                    <w:widowControl/>
                  </w:pPr>
                  <w:r>
                    <w:t xml:space="preserve">       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E41A19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E41A19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592451B8" w14:textId="566E5D01" w:rsidR="00B54042" w:rsidRDefault="00184EE1">
                  <w:pPr>
                    <w:widowControl/>
                  </w:pPr>
                  <w:r>
                    <w:t xml:space="preserve">       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E41A1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Isu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B54042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5D178026" w14:textId="7EEF8C3F" w:rsidR="00506702" w:rsidRPr="00506702" w:rsidRDefault="00506702" w:rsidP="00506702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Fonts w:ascii="Arial" w:hAnsi="Arial" w:cs="Arial"/>
                <w:lang w:val="fi-FI"/>
              </w:rPr>
            </w:pPr>
            <w:r w:rsidRPr="00506702">
              <w:rPr>
                <w:rFonts w:ascii="Arial" w:hAnsi="Arial" w:cs="Arial"/>
                <w:lang w:val="fi-FI"/>
              </w:rPr>
              <w:t xml:space="preserve">Kesukaran menentukan hubungan yang tepat antara beberapa kelas dalam rajah UML. </w:t>
            </w:r>
          </w:p>
          <w:p w14:paraId="32916F57" w14:textId="4507C7FD" w:rsidR="00B54042" w:rsidRPr="00184EE1" w:rsidRDefault="00506702" w:rsidP="00506702">
            <w:pPr>
              <w:pStyle w:val="NormalWeb"/>
              <w:numPr>
                <w:ilvl w:val="0"/>
                <w:numId w:val="13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>Memerlukan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 xml:space="preserve"> masa </w:t>
            </w:r>
            <w:proofErr w:type="spellStart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>untuk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>memastikan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>aliran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 xml:space="preserve"> Sequence Diagram </w:t>
            </w:r>
            <w:proofErr w:type="spellStart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>selaras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>dengan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>fungsi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>sistem</w:t>
            </w:r>
            <w:proofErr w:type="spellEnd"/>
            <w:r w:rsidRPr="00506702">
              <w:rPr>
                <w:rFonts w:ascii="Arial" w:hAnsi="Arial" w:cs="Arial"/>
                <w:sz w:val="22"/>
                <w:szCs w:val="22"/>
                <w:lang w:bidi="en-US"/>
              </w:rPr>
              <w:t>.</w:t>
            </w: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E41A1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Cadangan Tindakan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:rsidRPr="0050670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04FA910F" w14:textId="77777777" w:rsidR="007A340F" w:rsidRDefault="007A340F" w:rsidP="007A340F">
            <w:pPr>
              <w:pStyle w:val="NormalWeb"/>
              <w:spacing w:line="360" w:lineRule="auto"/>
              <w:ind w:left="720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2D1E9AE5" w14:textId="4B8EA150" w:rsidR="007A340F" w:rsidRPr="00506702" w:rsidRDefault="007A340F" w:rsidP="007A340F">
            <w:pPr>
              <w:pStyle w:val="NormalWeb"/>
              <w:numPr>
                <w:ilvl w:val="0"/>
                <w:numId w:val="17"/>
              </w:numPr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  <w:sz w:val="22"/>
                <w:szCs w:val="22"/>
                <w:lang w:val="fi-FI"/>
              </w:rPr>
            </w:pPr>
            <w:r w:rsidRPr="00506702">
              <w:rPr>
                <w:rFonts w:ascii="Arial" w:hAnsi="Arial" w:cs="Arial"/>
                <w:sz w:val="22"/>
                <w:szCs w:val="22"/>
                <w:lang w:val="fi-FI" w:bidi="en-US"/>
              </w:rPr>
              <w:t>Meneruskan pengemaskinian modul sistem yang lain.</w:t>
            </w:r>
          </w:p>
          <w:p w14:paraId="1EFEB159" w14:textId="77777777" w:rsidR="007A340F" w:rsidRPr="00506702" w:rsidRDefault="007A340F" w:rsidP="007A340F">
            <w:pPr>
              <w:pStyle w:val="NormalWeb"/>
              <w:numPr>
                <w:ilvl w:val="0"/>
                <w:numId w:val="17"/>
              </w:numPr>
              <w:spacing w:line="360" w:lineRule="auto"/>
              <w:rPr>
                <w:rFonts w:ascii="Arial" w:hAnsi="Arial" w:cs="Arial"/>
              </w:rPr>
            </w:pPr>
            <w:proofErr w:type="spellStart"/>
            <w:r w:rsidRPr="00506702">
              <w:rPr>
                <w:rFonts w:ascii="Arial" w:hAnsi="Arial" w:cs="Arial"/>
              </w:rPr>
              <w:t>Menambahbaik</w:t>
            </w:r>
            <w:proofErr w:type="spellEnd"/>
            <w:r w:rsidRPr="00506702">
              <w:rPr>
                <w:rFonts w:ascii="Arial" w:hAnsi="Arial" w:cs="Arial"/>
              </w:rPr>
              <w:t xml:space="preserve"> rajah UML </w:t>
            </w:r>
            <w:proofErr w:type="spellStart"/>
            <w:r w:rsidRPr="00506702">
              <w:rPr>
                <w:rFonts w:ascii="Arial" w:hAnsi="Arial" w:cs="Arial"/>
              </w:rPr>
              <w:t>berdasarkan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maklum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balas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pensyarah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atau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penyelia</w:t>
            </w:r>
            <w:proofErr w:type="spellEnd"/>
            <w:r w:rsidRPr="00506702">
              <w:rPr>
                <w:rFonts w:ascii="Arial" w:hAnsi="Arial" w:cs="Arial"/>
              </w:rPr>
              <w:t xml:space="preserve">. </w:t>
            </w:r>
          </w:p>
          <w:p w14:paraId="46A4C156" w14:textId="77777777" w:rsidR="00B54042" w:rsidRPr="007A340F" w:rsidRDefault="00B54042" w:rsidP="007A340F">
            <w:pPr>
              <w:pStyle w:val="NormalWeb"/>
              <w:spacing w:line="360" w:lineRule="auto"/>
              <w:ind w:left="720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E41A19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5021E929" w14:textId="32FEA5C4" w:rsidR="00B54042" w:rsidRPr="00506702" w:rsidRDefault="0050670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b w:val="0"/>
                <w:bCs w:val="0"/>
              </w:rPr>
            </w:pPr>
            <w:proofErr w:type="spellStart"/>
            <w:r w:rsidRPr="00506702">
              <w:rPr>
                <w:rFonts w:ascii="Arial" w:hAnsi="Arial" w:cs="Arial"/>
              </w:rPr>
              <w:t>Secara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keseluruhannya</w:t>
            </w:r>
            <w:proofErr w:type="spellEnd"/>
            <w:r w:rsidRPr="00506702">
              <w:rPr>
                <w:rFonts w:ascii="Arial" w:hAnsi="Arial" w:cs="Arial"/>
              </w:rPr>
              <w:t xml:space="preserve">, </w:t>
            </w:r>
            <w:proofErr w:type="spellStart"/>
            <w:r w:rsidRPr="00506702">
              <w:rPr>
                <w:rFonts w:ascii="Arial" w:hAnsi="Arial" w:cs="Arial"/>
              </w:rPr>
              <w:t>kerja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penghasilan</w:t>
            </w:r>
            <w:proofErr w:type="spellEnd"/>
            <w:r w:rsidRPr="00506702">
              <w:rPr>
                <w:rFonts w:ascii="Arial" w:hAnsi="Arial" w:cs="Arial"/>
              </w:rPr>
              <w:t xml:space="preserve"> rajah UML dan </w:t>
            </w:r>
            <w:proofErr w:type="spellStart"/>
            <w:r w:rsidRPr="00506702">
              <w:rPr>
                <w:rFonts w:ascii="Arial" w:hAnsi="Arial" w:cs="Arial"/>
              </w:rPr>
              <w:t>kemaskini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kod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sumber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bagi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Sistem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Pendaftaran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Aktiviti</w:t>
            </w:r>
            <w:proofErr w:type="spellEnd"/>
            <w:r w:rsidRPr="00506702">
              <w:rPr>
                <w:rFonts w:ascii="Arial" w:hAnsi="Arial" w:cs="Arial"/>
              </w:rPr>
              <w:t xml:space="preserve"> Kelab Kolej </w:t>
            </w:r>
            <w:proofErr w:type="spellStart"/>
            <w:r w:rsidRPr="00506702">
              <w:rPr>
                <w:rFonts w:ascii="Arial" w:hAnsi="Arial" w:cs="Arial"/>
              </w:rPr>
              <w:t>berjalan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dengan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lancar</w:t>
            </w:r>
            <w:proofErr w:type="spellEnd"/>
            <w:r w:rsidRPr="00506702">
              <w:rPr>
                <w:rFonts w:ascii="Arial" w:hAnsi="Arial" w:cs="Arial"/>
              </w:rPr>
              <w:t xml:space="preserve">. </w:t>
            </w:r>
            <w:proofErr w:type="spellStart"/>
            <w:r w:rsidRPr="00506702">
              <w:rPr>
                <w:rFonts w:ascii="Arial" w:hAnsi="Arial" w:cs="Arial"/>
              </w:rPr>
              <w:t>Objektif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utama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projek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berjaya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dicapai</w:t>
            </w:r>
            <w:proofErr w:type="spellEnd"/>
            <w:r w:rsidRPr="00506702">
              <w:rPr>
                <w:rFonts w:ascii="Arial" w:hAnsi="Arial" w:cs="Arial"/>
              </w:rPr>
              <w:t xml:space="preserve"> dan </w:t>
            </w:r>
            <w:proofErr w:type="spellStart"/>
            <w:r w:rsidRPr="00506702">
              <w:rPr>
                <w:rFonts w:ascii="Arial" w:hAnsi="Arial" w:cs="Arial"/>
              </w:rPr>
              <w:t>sistem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menunjukkan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perkembangan</w:t>
            </w:r>
            <w:proofErr w:type="spellEnd"/>
            <w:r w:rsidRPr="00506702">
              <w:rPr>
                <w:rFonts w:ascii="Arial" w:hAnsi="Arial" w:cs="Arial"/>
              </w:rPr>
              <w:t xml:space="preserve"> yang </w:t>
            </w:r>
            <w:proofErr w:type="spellStart"/>
            <w:r w:rsidRPr="00506702">
              <w:rPr>
                <w:rFonts w:ascii="Arial" w:hAnsi="Arial" w:cs="Arial"/>
              </w:rPr>
              <w:t>baik</w:t>
            </w:r>
            <w:proofErr w:type="spellEnd"/>
            <w:r w:rsidRPr="00506702">
              <w:rPr>
                <w:rFonts w:ascii="Arial" w:hAnsi="Arial" w:cs="Arial"/>
              </w:rPr>
              <w:t xml:space="preserve">. </w:t>
            </w:r>
            <w:proofErr w:type="spellStart"/>
            <w:r w:rsidRPr="00506702">
              <w:rPr>
                <w:rFonts w:ascii="Arial" w:hAnsi="Arial" w:cs="Arial"/>
              </w:rPr>
              <w:t>Penambahbaikan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akan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diteruskan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bagi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memastikan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sistem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lebih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teratur</w:t>
            </w:r>
            <w:proofErr w:type="spellEnd"/>
            <w:r w:rsidRPr="00506702">
              <w:rPr>
                <w:rFonts w:ascii="Arial" w:hAnsi="Arial" w:cs="Arial"/>
              </w:rPr>
              <w:t xml:space="preserve">, </w:t>
            </w:r>
            <w:proofErr w:type="spellStart"/>
            <w:r w:rsidRPr="00506702">
              <w:rPr>
                <w:rFonts w:ascii="Arial" w:hAnsi="Arial" w:cs="Arial"/>
              </w:rPr>
              <w:t>mudah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digunakan</w:t>
            </w:r>
            <w:proofErr w:type="spellEnd"/>
            <w:r w:rsidRPr="00506702">
              <w:rPr>
                <w:rFonts w:ascii="Arial" w:hAnsi="Arial" w:cs="Arial"/>
              </w:rPr>
              <w:t xml:space="preserve"> dan </w:t>
            </w:r>
            <w:proofErr w:type="spellStart"/>
            <w:r w:rsidRPr="00506702">
              <w:rPr>
                <w:rFonts w:ascii="Arial" w:hAnsi="Arial" w:cs="Arial"/>
              </w:rPr>
              <w:t>memenuhi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keperluan</w:t>
            </w:r>
            <w:proofErr w:type="spellEnd"/>
            <w:r w:rsidRPr="00506702">
              <w:rPr>
                <w:rFonts w:ascii="Arial" w:hAnsi="Arial" w:cs="Arial"/>
              </w:rPr>
              <w:t xml:space="preserve"> </w:t>
            </w:r>
            <w:proofErr w:type="spellStart"/>
            <w:r w:rsidRPr="00506702">
              <w:rPr>
                <w:rFonts w:ascii="Arial" w:hAnsi="Arial" w:cs="Arial"/>
              </w:rPr>
              <w:t>pengguna</w:t>
            </w:r>
            <w:proofErr w:type="spellEnd"/>
            <w:r w:rsidRPr="00506702">
              <w:rPr>
                <w:rFonts w:ascii="Arial" w:hAnsi="Arial" w:cs="Arial"/>
              </w:rPr>
              <w:t>.</w:t>
            </w: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440E1" w14:textId="77777777" w:rsidR="00E41A19" w:rsidRDefault="00E41A19">
      <w:r>
        <w:separator/>
      </w:r>
    </w:p>
  </w:endnote>
  <w:endnote w:type="continuationSeparator" w:id="0">
    <w:p w14:paraId="5F5011DA" w14:textId="77777777" w:rsidR="00E41A19" w:rsidRDefault="00E41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C0CDF" w14:textId="77777777" w:rsidR="00B54042" w:rsidRDefault="00E41A19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11A0A" w14:textId="77777777" w:rsidR="00E41A19" w:rsidRDefault="00E41A19">
      <w:r>
        <w:separator/>
      </w:r>
    </w:p>
  </w:footnote>
  <w:footnote w:type="continuationSeparator" w:id="0">
    <w:p w14:paraId="5816F948" w14:textId="77777777" w:rsidR="00E41A19" w:rsidRDefault="00E41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85D9E" w14:textId="77777777" w:rsidR="00B54042" w:rsidRDefault="00E41A19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475F6"/>
    <w:multiLevelType w:val="hybridMultilevel"/>
    <w:tmpl w:val="68DC417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3C6704E"/>
    <w:multiLevelType w:val="hybridMultilevel"/>
    <w:tmpl w:val="9C7A7E6A"/>
    <w:lvl w:ilvl="0" w:tplc="24D8FCFA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4" w15:restartNumberingAfterBreak="0">
    <w:nsid w:val="22E44ACF"/>
    <w:multiLevelType w:val="hybridMultilevel"/>
    <w:tmpl w:val="E48A2E4A"/>
    <w:lvl w:ilvl="0" w:tplc="3C1A42A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39389F"/>
    <w:multiLevelType w:val="hybridMultilevel"/>
    <w:tmpl w:val="6C5EEA1E"/>
    <w:lvl w:ilvl="0" w:tplc="466C1E9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C1065D"/>
    <w:multiLevelType w:val="hybridMultilevel"/>
    <w:tmpl w:val="BCA830D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68177">
    <w:abstractNumId w:val="10"/>
  </w:num>
  <w:num w:numId="2" w16cid:durableId="730613019">
    <w:abstractNumId w:val="8"/>
  </w:num>
  <w:num w:numId="3" w16cid:durableId="569460229">
    <w:abstractNumId w:val="7"/>
  </w:num>
  <w:num w:numId="4" w16cid:durableId="1480616176">
    <w:abstractNumId w:val="6"/>
  </w:num>
  <w:num w:numId="5" w16cid:durableId="218521837">
    <w:abstractNumId w:val="5"/>
  </w:num>
  <w:num w:numId="6" w16cid:durableId="1414234000">
    <w:abstractNumId w:val="9"/>
  </w:num>
  <w:num w:numId="7" w16cid:durableId="1278682074">
    <w:abstractNumId w:val="4"/>
  </w:num>
  <w:num w:numId="8" w16cid:durableId="726218661">
    <w:abstractNumId w:val="3"/>
  </w:num>
  <w:num w:numId="9" w16cid:durableId="1366439912">
    <w:abstractNumId w:val="2"/>
  </w:num>
  <w:num w:numId="10" w16cid:durableId="1442191204">
    <w:abstractNumId w:val="1"/>
  </w:num>
  <w:num w:numId="11" w16cid:durableId="546837238">
    <w:abstractNumId w:val="13"/>
  </w:num>
  <w:num w:numId="12" w16cid:durableId="769130528">
    <w:abstractNumId w:val="0"/>
  </w:num>
  <w:num w:numId="13" w16cid:durableId="1799227299">
    <w:abstractNumId w:val="11"/>
  </w:num>
  <w:num w:numId="14" w16cid:durableId="1131442689">
    <w:abstractNumId w:val="16"/>
  </w:num>
  <w:num w:numId="15" w16cid:durableId="892498078">
    <w:abstractNumId w:val="15"/>
  </w:num>
  <w:num w:numId="16" w16cid:durableId="32118305">
    <w:abstractNumId w:val="12"/>
  </w:num>
  <w:num w:numId="17" w16cid:durableId="8201201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76B69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114B0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84EE1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C5A1C"/>
    <w:rsid w:val="003D4EC0"/>
    <w:rsid w:val="003E40F2"/>
    <w:rsid w:val="003E438C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97C4A"/>
    <w:rsid w:val="004B3EBF"/>
    <w:rsid w:val="004C330E"/>
    <w:rsid w:val="004C4884"/>
    <w:rsid w:val="004E0D1D"/>
    <w:rsid w:val="004F009A"/>
    <w:rsid w:val="004F6ECB"/>
    <w:rsid w:val="00506702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309E0"/>
    <w:rsid w:val="0075670E"/>
    <w:rsid w:val="007663EB"/>
    <w:rsid w:val="00766859"/>
    <w:rsid w:val="00771AF7"/>
    <w:rsid w:val="00773F11"/>
    <w:rsid w:val="007744D2"/>
    <w:rsid w:val="00796097"/>
    <w:rsid w:val="007A0EA4"/>
    <w:rsid w:val="007A340F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1FC4"/>
    <w:rsid w:val="00826A4E"/>
    <w:rsid w:val="00833C86"/>
    <w:rsid w:val="008363C0"/>
    <w:rsid w:val="00837C7D"/>
    <w:rsid w:val="00846AFF"/>
    <w:rsid w:val="00867601"/>
    <w:rsid w:val="00880FC3"/>
    <w:rsid w:val="008937AF"/>
    <w:rsid w:val="0089620F"/>
    <w:rsid w:val="008A2042"/>
    <w:rsid w:val="008C369B"/>
    <w:rsid w:val="008C7EBD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2E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E75C7"/>
    <w:rsid w:val="00DF0F4F"/>
    <w:rsid w:val="00DF14AF"/>
    <w:rsid w:val="00E06746"/>
    <w:rsid w:val="00E379E0"/>
    <w:rsid w:val="00E41A19"/>
    <w:rsid w:val="00E47BC1"/>
    <w:rsid w:val="00E47C09"/>
    <w:rsid w:val="00E503F6"/>
    <w:rsid w:val="00E548AA"/>
    <w:rsid w:val="00E57971"/>
    <w:rsid w:val="00E851FC"/>
    <w:rsid w:val="00EA0652"/>
    <w:rsid w:val="00EA33FC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85F9C"/>
    <w:rsid w:val="00FA2DDB"/>
    <w:rsid w:val="00FB5BEB"/>
    <w:rsid w:val="00FC5E4F"/>
    <w:rsid w:val="00FE3DCE"/>
    <w:rsid w:val="00FE4E87"/>
    <w:rsid w:val="00FE56F5"/>
    <w:rsid w:val="00FF2C37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8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5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4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1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87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2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54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4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41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0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fayruz zakwan</cp:lastModifiedBy>
  <cp:revision>2</cp:revision>
  <cp:lastPrinted>2025-07-23T11:22:00Z</cp:lastPrinted>
  <dcterms:created xsi:type="dcterms:W3CDTF">2026-06-10T09:42:00Z</dcterms:created>
  <dcterms:modified xsi:type="dcterms:W3CDTF">2026-06-10T09:42:00Z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