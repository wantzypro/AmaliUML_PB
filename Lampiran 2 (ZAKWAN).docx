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A573" w14:textId="77777777" w:rsidR="000814A2" w:rsidRDefault="009B5894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17D7075E" w14:textId="77777777" w:rsidR="000814A2" w:rsidRDefault="000814A2"/>
    <w:p w14:paraId="2F426BC7" w14:textId="77777777"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Arahan: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"Tidak"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641"/>
        <w:gridCol w:w="2157"/>
        <w:gridCol w:w="2158"/>
      </w:tblGrid>
      <w:tr w:rsidR="000814A2" w14:paraId="5C188F38" w14:textId="77777777">
        <w:trPr>
          <w:trHeight w:val="558"/>
        </w:trPr>
        <w:tc>
          <w:tcPr>
            <w:tcW w:w="675" w:type="dxa"/>
            <w:vAlign w:val="center"/>
          </w:tcPr>
          <w:p w14:paraId="222D87D6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47C0EEB7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4F92B161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49ABBA58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:rsidR="000814A2" w14:paraId="25264F5C" w14:textId="77777777">
        <w:trPr>
          <w:trHeight w:val="454"/>
        </w:trPr>
        <w:tc>
          <w:tcPr>
            <w:tcW w:w="675" w:type="dxa"/>
            <w:vAlign w:val="center"/>
          </w:tcPr>
          <w:p w14:paraId="353B3B99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3C6A37C5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51EA5C94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26EE75B4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40D646B5" w14:textId="77777777">
        <w:trPr>
          <w:trHeight w:val="454"/>
        </w:trPr>
        <w:tc>
          <w:tcPr>
            <w:tcW w:w="675" w:type="dxa"/>
            <w:vAlign w:val="center"/>
          </w:tcPr>
          <w:p w14:paraId="49BF5583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4C405B4E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5BFB9B92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5E8C20E1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2594A887" w14:textId="77777777">
        <w:trPr>
          <w:trHeight w:val="454"/>
        </w:trPr>
        <w:tc>
          <w:tcPr>
            <w:tcW w:w="675" w:type="dxa"/>
            <w:vAlign w:val="center"/>
          </w:tcPr>
          <w:p w14:paraId="776367F7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3B98633F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60242CBF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66D57274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7B1294EF" w14:textId="77777777">
        <w:trPr>
          <w:trHeight w:val="454"/>
        </w:trPr>
        <w:tc>
          <w:tcPr>
            <w:tcW w:w="675" w:type="dxa"/>
            <w:vAlign w:val="center"/>
          </w:tcPr>
          <w:p w14:paraId="53121B75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78B43E3A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35C43866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43B46850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08784283" w14:textId="77777777">
        <w:trPr>
          <w:trHeight w:val="454"/>
        </w:trPr>
        <w:tc>
          <w:tcPr>
            <w:tcW w:w="675" w:type="dxa"/>
            <w:vAlign w:val="center"/>
          </w:tcPr>
          <w:p w14:paraId="12E886CB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7D87D7DC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5F710303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0D8D801B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38F6446F" w14:textId="77777777">
        <w:trPr>
          <w:trHeight w:val="454"/>
        </w:trPr>
        <w:tc>
          <w:tcPr>
            <w:tcW w:w="675" w:type="dxa"/>
            <w:vAlign w:val="center"/>
          </w:tcPr>
          <w:p w14:paraId="089C3FA2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6D41EB7C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14F3F8BF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6E9A853C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5A55ECEF" w14:textId="77777777">
        <w:trPr>
          <w:trHeight w:val="454"/>
        </w:trPr>
        <w:tc>
          <w:tcPr>
            <w:tcW w:w="675" w:type="dxa"/>
            <w:vAlign w:val="center"/>
          </w:tcPr>
          <w:p w14:paraId="5AAC370E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1BC90109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9396DCC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7B35CF12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25B71C4B" w14:textId="77777777">
        <w:trPr>
          <w:trHeight w:val="454"/>
        </w:trPr>
        <w:tc>
          <w:tcPr>
            <w:tcW w:w="675" w:type="dxa"/>
            <w:vAlign w:val="center"/>
          </w:tcPr>
          <w:p w14:paraId="2D6F6F5B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270FCA6E" w14:textId="77777777"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Kerja</w:t>
            </w:r>
          </w:p>
        </w:tc>
        <w:tc>
          <w:tcPr>
            <w:tcW w:w="2160" w:type="dxa"/>
            <w:vAlign w:val="center"/>
          </w:tcPr>
          <w:p w14:paraId="23D5A5AB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56416471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732576B8" w14:textId="77777777">
        <w:trPr>
          <w:trHeight w:val="454"/>
        </w:trPr>
        <w:tc>
          <w:tcPr>
            <w:tcW w:w="675" w:type="dxa"/>
            <w:vAlign w:val="center"/>
          </w:tcPr>
          <w:p w14:paraId="7CC52988" w14:textId="77777777"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32D740C4" w14:textId="77777777" w:rsidR="000814A2" w:rsidRDefault="009B589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06DC6A83" w14:textId="77777777"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14:paraId="50EEC5C2" w14:textId="77777777"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48697A" w14:textId="77777777" w:rsidR="000814A2" w:rsidRDefault="000814A2">
      <w:pPr>
        <w:rPr>
          <w:rFonts w:ascii="Arial" w:hAnsi="Arial" w:cs="Arial"/>
          <w:sz w:val="24"/>
          <w:szCs w:val="24"/>
        </w:rPr>
      </w:pPr>
    </w:p>
    <w:p w14:paraId="1803583F" w14:textId="77777777" w:rsidR="000814A2" w:rsidRDefault="000814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1"/>
        <w:gridCol w:w="1469"/>
        <w:gridCol w:w="3420"/>
      </w:tblGrid>
      <w:tr w:rsidR="000814A2" w14:paraId="48CF0681" w14:textId="77777777">
        <w:trPr>
          <w:trHeight w:val="585"/>
        </w:trPr>
        <w:tc>
          <w:tcPr>
            <w:tcW w:w="3834" w:type="dxa"/>
          </w:tcPr>
          <w:p w14:paraId="535D2427" w14:textId="77777777"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14:paraId="3740E002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4EDE7F86" w14:textId="77777777"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0814A2" w14:paraId="7E327409" w14:textId="77777777">
        <w:tc>
          <w:tcPr>
            <w:tcW w:w="3834" w:type="dxa"/>
          </w:tcPr>
          <w:p w14:paraId="49396000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3924B15F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4FB56D64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 w14:paraId="123B56A1" w14:textId="77777777">
        <w:tc>
          <w:tcPr>
            <w:tcW w:w="3834" w:type="dxa"/>
          </w:tcPr>
          <w:p w14:paraId="6EAAFD00" w14:textId="77777777" w:rsidR="000814A2" w:rsidRDefault="00B729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Fayruzakwan</w:t>
            </w:r>
            <w:proofErr w:type="spellEnd"/>
          </w:p>
          <w:p w14:paraId="709A6DE2" w14:textId="5E524677" w:rsidR="00B729DF" w:rsidRPr="0045081E" w:rsidRDefault="00B729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Bin Mohd Bakhtiar</w:t>
            </w:r>
          </w:p>
        </w:tc>
        <w:tc>
          <w:tcPr>
            <w:tcW w:w="1518" w:type="dxa"/>
          </w:tcPr>
          <w:p w14:paraId="6F76779A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ED73C91" w14:textId="77777777" w:rsidR="000814A2" w:rsidRDefault="004508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Ts. Mohamad Noor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Md Yusoff</w:t>
            </w:r>
            <w:r w:rsidR="009B589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814A2" w14:paraId="2E3429C2" w14:textId="77777777">
        <w:tc>
          <w:tcPr>
            <w:tcW w:w="3834" w:type="dxa"/>
          </w:tcPr>
          <w:p w14:paraId="09770AB3" w14:textId="77777777"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45081E">
              <w:rPr>
                <w:rFonts w:ascii="Arial" w:hAnsi="Arial" w:cs="Arial"/>
                <w:sz w:val="24"/>
                <w:szCs w:val="24"/>
              </w:rPr>
              <w:t>19-05-2026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</w:tc>
        <w:tc>
          <w:tcPr>
            <w:tcW w:w="1518" w:type="dxa"/>
          </w:tcPr>
          <w:p w14:paraId="36E22EF3" w14:textId="77777777"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1E2FE36A" w14:textId="77777777"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</w:t>
            </w:r>
            <w:r w:rsidR="0045081E">
              <w:rPr>
                <w:rFonts w:ascii="Arial" w:hAnsi="Arial" w:cs="Arial"/>
                <w:sz w:val="24"/>
                <w:szCs w:val="24"/>
              </w:rPr>
              <w:t>: 19-05-2026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232BF8F" w14:textId="77777777" w:rsidR="000814A2" w:rsidRDefault="000814A2">
      <w:pPr>
        <w:rPr>
          <w:rFonts w:ascii="Arial" w:hAnsi="Arial" w:cs="Arial"/>
          <w:sz w:val="24"/>
          <w:szCs w:val="24"/>
        </w:rPr>
      </w:pPr>
    </w:p>
    <w:p w14:paraId="0FEBA0C0" w14:textId="77777777"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78CF5A20" w14:textId="1FED79E8"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sectPr w:rsidR="000814A2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792E5" w14:textId="77777777" w:rsidR="008D0576" w:rsidRDefault="008D0576">
      <w:pPr>
        <w:spacing w:line="240" w:lineRule="auto"/>
      </w:pPr>
      <w:r>
        <w:separator/>
      </w:r>
    </w:p>
  </w:endnote>
  <w:endnote w:type="continuationSeparator" w:id="0">
    <w:p w14:paraId="336849ED" w14:textId="77777777" w:rsidR="008D0576" w:rsidRDefault="008D0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3370" w14:textId="77777777" w:rsidR="000814A2" w:rsidRDefault="009B5894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7701" w14:textId="77777777" w:rsidR="008D0576" w:rsidRDefault="008D0576">
      <w:pPr>
        <w:spacing w:after="0"/>
      </w:pPr>
      <w:r>
        <w:separator/>
      </w:r>
    </w:p>
  </w:footnote>
  <w:footnote w:type="continuationSeparator" w:id="0">
    <w:p w14:paraId="16BEE941" w14:textId="77777777" w:rsidR="008D0576" w:rsidRDefault="008D05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43C4" w14:textId="77777777" w:rsidR="000814A2" w:rsidRDefault="009B5894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3742636">
    <w:abstractNumId w:val="5"/>
  </w:num>
  <w:num w:numId="2" w16cid:durableId="1829592441">
    <w:abstractNumId w:val="3"/>
  </w:num>
  <w:num w:numId="3" w16cid:durableId="426539486">
    <w:abstractNumId w:val="2"/>
  </w:num>
  <w:num w:numId="4" w16cid:durableId="446196747">
    <w:abstractNumId w:val="4"/>
  </w:num>
  <w:num w:numId="5" w16cid:durableId="204297251">
    <w:abstractNumId w:val="1"/>
  </w:num>
  <w:num w:numId="6" w16cid:durableId="8554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4A2"/>
    <w:rsid w:val="00082906"/>
    <w:rsid w:val="0015074B"/>
    <w:rsid w:val="0029639D"/>
    <w:rsid w:val="00326F90"/>
    <w:rsid w:val="004460B2"/>
    <w:rsid w:val="0045081E"/>
    <w:rsid w:val="008D0576"/>
    <w:rsid w:val="008E03D8"/>
    <w:rsid w:val="00934A12"/>
    <w:rsid w:val="009B5894"/>
    <w:rsid w:val="00A85C51"/>
    <w:rsid w:val="00AA1D8D"/>
    <w:rsid w:val="00B47730"/>
    <w:rsid w:val="00B729DF"/>
    <w:rsid w:val="00CB0664"/>
    <w:rsid w:val="00CE7EE9"/>
    <w:rsid w:val="00D2648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19AB5"/>
  <w14:defaultImageDpi w14:val="300"/>
  <w15:docId w15:val="{9CC7C34B-28E2-478C-81E3-92C5B6E2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3D39DF-1B48-4494-BAA7-FC1CF1836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fayruz zakwan</cp:lastModifiedBy>
  <cp:revision>2</cp:revision>
  <dcterms:created xsi:type="dcterms:W3CDTF">2026-06-10T09:47:00Z</dcterms:created>
  <dcterms:modified xsi:type="dcterms:W3CDTF">2026-06-10T09:47:00Z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